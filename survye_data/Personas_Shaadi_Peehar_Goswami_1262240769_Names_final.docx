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9347">
      <w:pPr>
        <w:pStyle w:val="164"/>
        <w:jc w:val="center"/>
      </w:pPr>
      <w:r>
        <w:t>USER PERSONAS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324C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6B4E8C"/>
            <w:vAlign w:val="center"/>
          </w:tcPr>
          <w:p w14:paraId="6703BAB3">
            <w:pPr>
              <w:spacing w:after="20"/>
            </w:pPr>
            <w:r>
              <w:rPr>
                <w:rFonts w:ascii="Aptos" w:hAnsi="Aptos"/>
                <w:b/>
                <w:color w:val="FFFFFF"/>
                <w:sz w:val="28"/>
              </w:rPr>
              <w:t>Amit Ban Goswami</w:t>
            </w:r>
            <w:r>
              <w:rPr>
                <w:rFonts w:ascii="Aptos" w:hAnsi="Aptos"/>
                <w:b/>
                <w:color w:val="FFFFFF"/>
                <w:sz w:val="28"/>
              </w:rPr>
              <w:br w:type="textWrapping"/>
            </w:r>
            <w:r>
              <w:rPr>
                <w:rFonts w:ascii="Aptos" w:hAnsi="Aptos"/>
                <w:b/>
                <w:color w:val="FFFFFF"/>
                <w:sz w:val="28"/>
              </w:rPr>
              <w:t>Software Engineer • Mumbai</w:t>
            </w:r>
          </w:p>
        </w:tc>
        <w:tc>
          <w:tcPr>
            <w:tcW w:w="5184" w:type="dxa"/>
            <w:shd w:val="clear" w:color="auto" w:fill="F3F0F7"/>
            <w:vAlign w:val="center"/>
          </w:tcPr>
          <w:p w14:paraId="7C4F0B6B">
            <w:pPr>
              <w:spacing w:after="20"/>
            </w:pPr>
            <w:r>
              <w:rPr>
                <w:rFonts w:ascii="Aptos" w:hAnsi="Aptos"/>
                <w:b/>
                <w:color w:val="3A2C5A"/>
                <w:sz w:val="26"/>
              </w:rPr>
              <w:t>AGE</w:t>
            </w:r>
            <w:r>
              <w:rPr>
                <w:rFonts w:ascii="Aptos" w:hAnsi="Aptos"/>
                <w:b/>
                <w:color w:val="3A2C5A"/>
                <w:sz w:val="26"/>
              </w:rPr>
              <w:br w:type="textWrapping"/>
            </w:r>
            <w:r>
              <w:rPr>
                <w:rFonts w:ascii="Aptos" w:hAnsi="Aptos"/>
                <w:b/>
                <w:color w:val="3A2C5A"/>
                <w:sz w:val="26"/>
              </w:rPr>
              <w:t>27</w:t>
            </w:r>
          </w:p>
        </w:tc>
      </w:tr>
    </w:tbl>
    <w:p w14:paraId="0A77886A">
      <w:pPr>
        <w:jc w:val="center"/>
      </w:pPr>
      <w:r>
        <w:rPr>
          <w:rFonts w:ascii="Aptos" w:hAnsi="Aptos"/>
          <w:i/>
          <w:sz w:val="22"/>
        </w:rPr>
        <w:t>“I want the app to help me find compatible people without making me judge every profile from scratch.”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A8C6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shd w:val="clear" w:color="auto" w:fill="FAF8FC"/>
            <w:vAlign w:val="center"/>
          </w:tcPr>
          <w:p w14:paraId="3B4A1708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GOALS</w:t>
            </w:r>
          </w:p>
        </w:tc>
        <w:tc>
          <w:tcPr>
            <w:tcW w:w="5184" w:type="dxa"/>
            <w:shd w:val="clear" w:color="auto" w:fill="FAF8FC"/>
            <w:vAlign w:val="center"/>
          </w:tcPr>
          <w:p w14:paraId="4CAD8DD5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FRUSTRATIONS</w:t>
            </w:r>
          </w:p>
        </w:tc>
      </w:tr>
      <w:tr w14:paraId="39344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vAlign w:val="center"/>
          </w:tcPr>
          <w:p w14:paraId="2E6A5C19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Find profiles that match both lifestyle and career expectations.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See important compatibility details before starting a conversation.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Avoid wasting time on profiles that clearly do not fit.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Keep communication respectful and easy to control.</w:t>
            </w:r>
          </w:p>
        </w:tc>
        <w:tc>
          <w:tcPr>
            <w:tcW w:w="5184" w:type="dxa"/>
            <w:vAlign w:val="center"/>
          </w:tcPr>
          <w:p w14:paraId="16526EAF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Too many profiles looking similar at first glance.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Important details sometimes require opening the full profile.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Hard to tell why a profile was recommended.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Too many secondary prompts around the main profile decision.</w:t>
            </w:r>
          </w:p>
        </w:tc>
      </w:tr>
    </w:tbl>
    <w:p w14:paraId="57DF647B">
      <w:pPr>
        <w:rPr>
          <w:rFonts w:hint="default"/>
          <w:lang w:val="en-US"/>
        </w:rPr>
      </w:pPr>
    </w:p>
    <w:p w14:paraId="03475E95">
      <w:pPr>
        <w:rPr>
          <w:rFonts w:hint="default"/>
          <w:lang w:val="en-US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13A5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7A5C8A"/>
            <w:vAlign w:val="center"/>
          </w:tcPr>
          <w:p w14:paraId="4E375972">
            <w:pPr>
              <w:spacing w:after="20"/>
            </w:pPr>
            <w:r>
              <w:rPr>
                <w:rFonts w:ascii="Aptos" w:hAnsi="Aptos"/>
                <w:b/>
                <w:color w:val="FFFFFF"/>
                <w:sz w:val="28"/>
              </w:rPr>
              <w:t>Jyoti Goswami</w:t>
            </w:r>
            <w:r>
              <w:rPr>
                <w:rFonts w:ascii="Aptos" w:hAnsi="Aptos"/>
                <w:b/>
                <w:color w:val="FFFFFF"/>
                <w:sz w:val="28"/>
              </w:rPr>
              <w:br w:type="textWrapping"/>
            </w:r>
            <w:r>
              <w:rPr>
                <w:rFonts w:ascii="Aptos" w:hAnsi="Aptos"/>
                <w:b/>
                <w:color w:val="FFFFFF"/>
                <w:sz w:val="28"/>
              </w:rPr>
              <w:t>Family Business • Pune</w:t>
            </w:r>
          </w:p>
        </w:tc>
        <w:tc>
          <w:tcPr>
            <w:tcW w:w="5184" w:type="dxa"/>
            <w:shd w:val="clear" w:color="auto" w:fill="F3F0F7"/>
            <w:vAlign w:val="center"/>
          </w:tcPr>
          <w:p w14:paraId="41204FB9">
            <w:pPr>
              <w:spacing w:after="20"/>
            </w:pPr>
            <w:r>
              <w:rPr>
                <w:rFonts w:ascii="Aptos" w:hAnsi="Aptos"/>
                <w:b/>
                <w:color w:val="3A2C5A"/>
                <w:sz w:val="26"/>
              </w:rPr>
              <w:t>AGE</w:t>
            </w:r>
            <w:r>
              <w:rPr>
                <w:rFonts w:ascii="Aptos" w:hAnsi="Aptos"/>
                <w:b/>
                <w:color w:val="3A2C5A"/>
                <w:sz w:val="26"/>
              </w:rPr>
              <w:br w:type="textWrapping"/>
            </w:r>
            <w:r>
              <w:rPr>
                <w:rFonts w:ascii="Aptos" w:hAnsi="Aptos"/>
                <w:b/>
                <w:color w:val="3A2C5A"/>
                <w:sz w:val="26"/>
              </w:rPr>
              <w:t>31</w:t>
            </w:r>
          </w:p>
        </w:tc>
      </w:tr>
    </w:tbl>
    <w:p w14:paraId="5DEF9DA0">
      <w:pPr>
        <w:jc w:val="center"/>
      </w:pPr>
      <w:r>
        <w:rPr>
          <w:rFonts w:ascii="Aptos" w:hAnsi="Aptos"/>
          <w:i/>
          <w:sz w:val="22"/>
        </w:rPr>
        <w:t>“I know the kind of person I am looking for; I just need the search to narrow things down sensibly.”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4482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shd w:val="clear" w:color="auto" w:fill="FAF8FC"/>
            <w:vAlign w:val="center"/>
          </w:tcPr>
          <w:p w14:paraId="1316F8FA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GOALS</w:t>
            </w:r>
          </w:p>
        </w:tc>
        <w:tc>
          <w:tcPr>
            <w:tcW w:w="5184" w:type="dxa"/>
            <w:shd w:val="clear" w:color="auto" w:fill="FAF8FC"/>
            <w:vAlign w:val="center"/>
          </w:tcPr>
          <w:p w14:paraId="6923A239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FRUSTRATIONS</w:t>
            </w:r>
          </w:p>
        </w:tc>
      </w:tr>
      <w:tr w14:paraId="7702B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vAlign w:val="center"/>
          </w:tcPr>
          <w:p w14:paraId="2784B1F6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Filter by location, education, profession and lifestyle.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Compare a small set of promising profiles.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Check whether preferences align before expressing interest.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Return to shortlisted profiles later.</w:t>
            </w:r>
          </w:p>
        </w:tc>
        <w:tc>
          <w:tcPr>
            <w:tcW w:w="5184" w:type="dxa"/>
            <w:vAlign w:val="center"/>
          </w:tcPr>
          <w:p w14:paraId="7D7AFF49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Filters can become too detailed and slow down the first search.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Similar profiles can be difficult to compare quickly.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Some useful information is buried lower on the profile.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Changing several preferences can feel repetitive.</w:t>
            </w:r>
          </w:p>
        </w:tc>
      </w:tr>
    </w:tbl>
    <w:p w14:paraId="2B857D06">
      <w:r>
        <w:br w:type="page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8A93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4F6D7A"/>
            <w:vAlign w:val="center"/>
          </w:tcPr>
          <w:p w14:paraId="25F5B972">
            <w:pPr>
              <w:spacing w:after="20"/>
            </w:pPr>
            <w:r>
              <w:rPr>
                <w:rFonts w:ascii="Aptos" w:hAnsi="Aptos"/>
                <w:b/>
                <w:color w:val="FFFFFF"/>
                <w:sz w:val="28"/>
              </w:rPr>
              <w:t>Aarushi Goswami</w:t>
            </w:r>
            <w:r>
              <w:rPr>
                <w:rFonts w:ascii="Aptos" w:hAnsi="Aptos"/>
                <w:b/>
                <w:color w:val="FFFFFF"/>
                <w:sz w:val="28"/>
              </w:rPr>
              <w:br w:type="textWrapping"/>
            </w:r>
            <w:r>
              <w:rPr>
                <w:rFonts w:ascii="Aptos" w:hAnsi="Aptos"/>
                <w:b/>
                <w:color w:val="FFFFFF"/>
                <w:sz w:val="28"/>
              </w:rPr>
              <w:t>Marketing Professional • Bengaluru</w:t>
            </w:r>
          </w:p>
        </w:tc>
        <w:tc>
          <w:tcPr>
            <w:tcW w:w="5184" w:type="dxa"/>
            <w:shd w:val="clear" w:color="auto" w:fill="F3F0F7"/>
            <w:vAlign w:val="center"/>
          </w:tcPr>
          <w:p w14:paraId="59CC5F05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ptos" w:hAnsi="Aptos"/>
                <w:b/>
                <w:color w:val="3A2C5A"/>
                <w:sz w:val="26"/>
              </w:rPr>
              <w:t>AGE</w:t>
            </w:r>
            <w:r>
              <w:rPr>
                <w:rFonts w:ascii="Aptos" w:hAnsi="Aptos"/>
                <w:b/>
                <w:color w:val="3A2C5A"/>
                <w:sz w:val="26"/>
              </w:rPr>
              <w:br w:type="textWrapping"/>
            </w:r>
            <w:r>
              <w:rPr>
                <w:rFonts w:ascii="Aptos" w:hAnsi="Aptos"/>
                <w:b/>
                <w:color w:val="3A2C5A"/>
                <w:sz w:val="26"/>
              </w:rPr>
              <w:t>2</w:t>
            </w:r>
            <w:r>
              <w:rPr>
                <w:rFonts w:hint="default"/>
                <w:b/>
                <w:color w:val="3A2C5A"/>
                <w:sz w:val="26"/>
                <w:lang w:val="en-US"/>
              </w:rPr>
              <w:t>4</w:t>
            </w:r>
            <w:bookmarkStart w:id="0" w:name="_GoBack"/>
            <w:bookmarkEnd w:id="0"/>
          </w:p>
        </w:tc>
      </w:tr>
    </w:tbl>
    <w:p w14:paraId="02C31D59">
      <w:pPr>
        <w:jc w:val="center"/>
      </w:pPr>
      <w:r>
        <w:rPr>
          <w:rFonts w:ascii="Aptos" w:hAnsi="Aptos"/>
          <w:i/>
          <w:sz w:val="22"/>
        </w:rPr>
        <w:t>“Compatibility matters more to me than just matching a checklist.”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F4D8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shd w:val="clear" w:color="auto" w:fill="FAF8FC"/>
            <w:vAlign w:val="center"/>
          </w:tcPr>
          <w:p w14:paraId="1FF328C8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GOALS</w:t>
            </w:r>
          </w:p>
        </w:tc>
        <w:tc>
          <w:tcPr>
            <w:tcW w:w="5184" w:type="dxa"/>
            <w:shd w:val="clear" w:color="auto" w:fill="FAF8FC"/>
            <w:vAlign w:val="center"/>
          </w:tcPr>
          <w:p w14:paraId="5F43ED5B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FRUSTRATIONS</w:t>
            </w:r>
          </w:p>
        </w:tc>
      </w:tr>
      <w:tr w14:paraId="7FEE0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vAlign w:val="center"/>
          </w:tcPr>
          <w:p w14:paraId="7EDE0AF9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Understand lifestyle and personality cues before connecting.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See enough profile context to make an informed decision.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Use preferences without feeling boxed into them.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Have control over who can contact her.</w:t>
            </w:r>
          </w:p>
        </w:tc>
        <w:tc>
          <w:tcPr>
            <w:tcW w:w="5184" w:type="dxa"/>
            <w:vAlign w:val="center"/>
          </w:tcPr>
          <w:p w14:paraId="5D99476E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A profile can look suitable from basic details but feel unclear from the full context.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Too much emphasis on numbers and filters.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Long profile sections take time to scan.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Unclear next steps after finding an interesting profile.</w:t>
            </w:r>
          </w:p>
        </w:tc>
      </w:tr>
    </w:tbl>
    <w:p w14:paraId="32304000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AA69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3F7F8C"/>
            <w:vAlign w:val="center"/>
          </w:tcPr>
          <w:p w14:paraId="6D45F8A0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ptos" w:hAnsi="Aptos"/>
                <w:b/>
                <w:color w:val="FFFFFF"/>
                <w:sz w:val="28"/>
              </w:rPr>
              <w:t>Akanksha Joshi</w:t>
            </w:r>
            <w:r>
              <w:rPr>
                <w:rFonts w:ascii="Aptos" w:hAnsi="Aptos"/>
                <w:b/>
                <w:color w:val="FFFFFF"/>
                <w:sz w:val="28"/>
              </w:rPr>
              <w:br w:type="textWrapping"/>
            </w:r>
            <w:r>
              <w:rPr>
                <w:rFonts w:ascii="Aptos" w:hAnsi="Aptos"/>
                <w:b/>
                <w:color w:val="FFFFFF"/>
                <w:sz w:val="28"/>
              </w:rPr>
              <w:t xml:space="preserve">B.Tech Student / Early Career • </w:t>
            </w:r>
            <w:r>
              <w:rPr>
                <w:rFonts w:hint="default"/>
                <w:b/>
                <w:color w:val="FFFFFF"/>
                <w:sz w:val="28"/>
                <w:lang w:val="en-US"/>
              </w:rPr>
              <w:t>Indore</w:t>
            </w:r>
          </w:p>
        </w:tc>
        <w:tc>
          <w:tcPr>
            <w:tcW w:w="5184" w:type="dxa"/>
            <w:shd w:val="clear" w:color="auto" w:fill="F3F0F7"/>
            <w:vAlign w:val="center"/>
          </w:tcPr>
          <w:p w14:paraId="235878B3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ptos" w:hAnsi="Aptos"/>
                <w:b/>
                <w:color w:val="3A2C5A"/>
                <w:sz w:val="26"/>
              </w:rPr>
              <w:t>AGE</w:t>
            </w:r>
            <w:r>
              <w:rPr>
                <w:rFonts w:ascii="Aptos" w:hAnsi="Aptos"/>
                <w:b/>
                <w:color w:val="3A2C5A"/>
                <w:sz w:val="26"/>
              </w:rPr>
              <w:br w:type="textWrapping"/>
            </w:r>
            <w:r>
              <w:rPr>
                <w:rFonts w:ascii="Aptos" w:hAnsi="Aptos"/>
                <w:b/>
                <w:color w:val="3A2C5A"/>
                <w:sz w:val="26"/>
              </w:rPr>
              <w:t>2</w:t>
            </w:r>
            <w:r>
              <w:rPr>
                <w:rFonts w:hint="default"/>
                <w:b/>
                <w:color w:val="3A2C5A"/>
                <w:sz w:val="26"/>
                <w:lang w:val="en-US"/>
              </w:rPr>
              <w:t>0</w:t>
            </w:r>
          </w:p>
        </w:tc>
      </w:tr>
    </w:tbl>
    <w:p w14:paraId="190B3B03">
      <w:pPr>
        <w:jc w:val="center"/>
      </w:pPr>
      <w:r>
        <w:rPr>
          <w:rFonts w:ascii="Aptos" w:hAnsi="Aptos"/>
          <w:i/>
          <w:sz w:val="22"/>
        </w:rPr>
        <w:t>“I am not ready to spend an hour on every profile; I want the useful information first.”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6140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shd w:val="clear" w:color="auto" w:fill="FAF8FC"/>
            <w:vAlign w:val="center"/>
          </w:tcPr>
          <w:p w14:paraId="14DC16C7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GOALS</w:t>
            </w:r>
          </w:p>
        </w:tc>
        <w:tc>
          <w:tcPr>
            <w:tcW w:w="5184" w:type="dxa"/>
            <w:shd w:val="clear" w:color="auto" w:fill="FAF8FC"/>
            <w:vAlign w:val="center"/>
          </w:tcPr>
          <w:p w14:paraId="3A90F149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FRUSTRATIONS</w:t>
            </w:r>
          </w:p>
        </w:tc>
      </w:tr>
      <w:tr w14:paraId="27B40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vAlign w:val="center"/>
          </w:tcPr>
          <w:p w14:paraId="1FC501DE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Use the interface without needing much explanation.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Find profiles with a small number of relevant preferences.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Understand the basic profile at a glance.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Keep browsing fast on a phone.</w:t>
            </w:r>
          </w:p>
        </w:tc>
        <w:tc>
          <w:tcPr>
            <w:tcW w:w="5184" w:type="dxa"/>
            <w:vAlign w:val="center"/>
          </w:tcPr>
          <w:p w14:paraId="60A89DC7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Dense profile cards can feel like too much information.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Advanced options are not always necessary for a first search.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Too many actions around a profile can distract from the main one.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Long descriptions reduce quick scanning.</w:t>
            </w:r>
          </w:p>
        </w:tc>
      </w:tr>
    </w:tbl>
    <w:p w14:paraId="4F385BB0">
      <w:r>
        <w:br w:type="page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7955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5B4B8A"/>
            <w:vAlign w:val="center"/>
          </w:tcPr>
          <w:p w14:paraId="24CD59F6">
            <w:pPr>
              <w:spacing w:after="20"/>
            </w:pPr>
            <w:r>
              <w:rPr>
                <w:rFonts w:ascii="Aptos" w:hAnsi="Aptos"/>
                <w:b/>
                <w:color w:val="FFFFFF"/>
                <w:sz w:val="28"/>
              </w:rPr>
              <w:t>Aayush Vyas</w:t>
            </w:r>
            <w:r>
              <w:rPr>
                <w:rFonts w:ascii="Aptos" w:hAnsi="Aptos"/>
                <w:b/>
                <w:color w:val="FFFFFF"/>
                <w:sz w:val="28"/>
              </w:rPr>
              <w:br w:type="textWrapping"/>
            </w:r>
            <w:r>
              <w:rPr>
                <w:rFonts w:ascii="Aptos" w:hAnsi="Aptos"/>
                <w:b/>
                <w:color w:val="FFFFFF"/>
                <w:sz w:val="28"/>
              </w:rPr>
              <w:t>B.Tech Student • Pune</w:t>
            </w:r>
          </w:p>
        </w:tc>
        <w:tc>
          <w:tcPr>
            <w:tcW w:w="5184" w:type="dxa"/>
            <w:shd w:val="clear" w:color="auto" w:fill="F3F0F7"/>
            <w:vAlign w:val="center"/>
          </w:tcPr>
          <w:p w14:paraId="3FD0FAA2">
            <w:pPr>
              <w:spacing w:after="20"/>
            </w:pPr>
            <w:r>
              <w:rPr>
                <w:rFonts w:ascii="Aptos" w:hAnsi="Aptos"/>
                <w:b/>
                <w:color w:val="3A2C5A"/>
                <w:sz w:val="26"/>
              </w:rPr>
              <w:t>AGE</w:t>
            </w:r>
            <w:r>
              <w:rPr>
                <w:rFonts w:ascii="Aptos" w:hAnsi="Aptos"/>
                <w:b/>
                <w:color w:val="3A2C5A"/>
                <w:sz w:val="26"/>
              </w:rPr>
              <w:br w:type="textWrapping"/>
            </w:r>
            <w:r>
              <w:rPr>
                <w:rFonts w:ascii="Aptos" w:hAnsi="Aptos"/>
                <w:b/>
                <w:color w:val="3A2C5A"/>
                <w:sz w:val="26"/>
              </w:rPr>
              <w:t>20</w:t>
            </w:r>
          </w:p>
        </w:tc>
      </w:tr>
    </w:tbl>
    <w:p w14:paraId="730A5C78">
      <w:pPr>
        <w:jc w:val="center"/>
      </w:pPr>
      <w:r>
        <w:rPr>
          <w:rFonts w:ascii="Aptos" w:hAnsi="Aptos"/>
          <w:i/>
          <w:sz w:val="22"/>
        </w:rPr>
        <w:t>“I want to know quickly whether a profile is actually relevant before I spend time reading it.”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4FF6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shd w:val="clear" w:color="auto" w:fill="FAF8FC"/>
            <w:vAlign w:val="center"/>
          </w:tcPr>
          <w:p w14:paraId="06932B30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GOALS</w:t>
            </w:r>
          </w:p>
        </w:tc>
        <w:tc>
          <w:tcPr>
            <w:tcW w:w="5184" w:type="dxa"/>
            <w:shd w:val="clear" w:color="auto" w:fill="FAF8FC"/>
            <w:vAlign w:val="center"/>
          </w:tcPr>
          <w:p w14:paraId="1417E984">
            <w:pPr>
              <w:spacing w:after="20"/>
            </w:pPr>
            <w:r>
              <w:rPr>
                <w:rFonts w:ascii="Aptos" w:hAnsi="Aptos"/>
                <w:b/>
                <w:color w:val="3A2C5A"/>
                <w:sz w:val="20"/>
              </w:rPr>
              <w:t>FRUSTRATIONS</w:t>
            </w:r>
          </w:p>
        </w:tc>
      </w:tr>
      <w:tr w14:paraId="45424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  <w:vAlign w:val="center"/>
          </w:tcPr>
          <w:p w14:paraId="44AF630C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Discover compatible profiles without endless scrolling.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See age, location, education, profession and key preferences quickly.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Shortlist profiles that seem worth revisiting.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Keep the search and profile flow simple on desktop or mobile.</w:t>
            </w:r>
          </w:p>
        </w:tc>
        <w:tc>
          <w:tcPr>
            <w:tcW w:w="5184" w:type="dxa"/>
            <w:vAlign w:val="center"/>
          </w:tcPr>
          <w:p w14:paraId="376ED96B">
            <w:pPr>
              <w:spacing w:after="20"/>
            </w:pPr>
            <w:r>
              <w:rPr>
                <w:rFonts w:ascii="Aptos" w:hAnsi="Aptos"/>
                <w:b w:val="0"/>
                <w:sz w:val="19"/>
              </w:rPr>
              <w:t>• Too much information on a single profile can slow down comparison.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Promotional or secondary elements can distract from profile details.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It is not always obvious why one profile is a stronger match.</w:t>
            </w:r>
            <w:r>
              <w:rPr>
                <w:rFonts w:ascii="Aptos" w:hAnsi="Aptos"/>
                <w:b w:val="0"/>
                <w:sz w:val="19"/>
              </w:rPr>
              <w:br w:type="textWrapping"/>
            </w:r>
            <w:r>
              <w:rPr>
                <w:rFonts w:ascii="Aptos" w:hAnsi="Aptos"/>
                <w:b w:val="0"/>
                <w:sz w:val="19"/>
              </w:rPr>
              <w:t>• Moving between several profiles makes comparison harder.</w:t>
            </w:r>
          </w:p>
        </w:tc>
      </w:tr>
    </w:tbl>
    <w:p w14:paraId="0D87124B"/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FFA26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963297"/>
    <w:rsid w:val="409F1221"/>
    <w:rsid w:val="4493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MyTitle"/>
    <w:qFormat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3A2C5A"/>
      <w:sz w:val="48"/>
      <w:szCs w:val="22"/>
      <w:lang w:val="en-US" w:eastAsia="en-US" w:bidi="ar-SA"/>
    </w:rPr>
  </w:style>
  <w:style w:type="paragraph" w:customStyle="1" w:styleId="165">
    <w:name w:val="MySub"/>
    <w:qFormat/>
    <w:uiPriority w:val="0"/>
    <w:pPr>
      <w:spacing w:after="200" w:line="276" w:lineRule="auto"/>
    </w:pPr>
    <w:rPr>
      <w:rFonts w:ascii="Aptos Display" w:hAnsi="Aptos Display" w:eastAsiaTheme="minorEastAsia" w:cstheme="minorBidi"/>
      <w:color w:val="5F5278"/>
      <w:sz w:val="22"/>
      <w:szCs w:val="22"/>
      <w:lang w:val="en-US" w:eastAsia="en-US" w:bidi="ar-SA"/>
    </w:rPr>
  </w:style>
  <w:style w:type="paragraph" w:customStyle="1" w:styleId="166">
    <w:name w:val="MyHead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3A2C5A"/>
      <w:sz w:val="30"/>
      <w:szCs w:val="22"/>
      <w:lang w:val="en-US" w:eastAsia="en-US" w:bidi="ar-SA"/>
    </w:rPr>
  </w:style>
  <w:style w:type="paragraph" w:customStyle="1" w:styleId="167">
    <w:name w:val="MySmall"/>
    <w:qFormat/>
    <w:uiPriority w:val="0"/>
    <w:pPr>
      <w:spacing w:after="200" w:line="276" w:lineRule="auto"/>
    </w:pPr>
    <w:rPr>
      <w:rFonts w:ascii="Aptos" w:hAnsi="Aptos" w:eastAsiaTheme="minorEastAsia" w:cstheme="minorBidi"/>
      <w:color w:val="5A5A5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776</Words>
  <Characters>4141</Characters>
  <Lines>0</Lines>
  <Paragraphs>0</Paragraphs>
  <TotalTime>2</TotalTime>
  <ScaleCrop>false</ScaleCrop>
  <LinksUpToDate>false</LinksUpToDate>
  <CharactersWithSpaces>4832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Peehar Goswami</cp:lastModifiedBy>
  <dcterms:modified xsi:type="dcterms:W3CDTF">2026-08-08T17:15:49Z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eyJoZGlkIjoiYjJjOTQxYzhjODMyMDAzZmE0MDJkMWFkNmJlNDkwYTUiLCJ1c2VySWQiOiI4ODEzNzY0NzY3ODA5In0=</vt:lpwstr>
  </property>
  <property fmtid="{D5CDD505-2E9C-101B-9397-08002B2CF9AE}" pid="3" name="KSOProductBuildVer">
    <vt:lpwstr>1033-12.1.0.28032</vt:lpwstr>
  </property>
  <property fmtid="{D5CDD505-2E9C-101B-9397-08002B2CF9AE}" pid="4" name="ICV">
    <vt:lpwstr>5E6D9A20BF384E56A4BD07C3E8127ECE_13</vt:lpwstr>
  </property>
</Properties>
</file>